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D6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CH-01</w:t>
      </w:r>
    </w:p>
    <w:p w14:paraId="0D2AB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PHẦN 1:</w:t>
      </w:r>
    </w:p>
    <w:p w14:paraId="21EDD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USER STORIES: HỆ THỐNG QUẢN LÝ KHÁCH SẠN</w:t>
      </w:r>
    </w:p>
    <w:p w14:paraId="4D3F2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USER STORY: NGƯỜI DÙNG</w:t>
      </w:r>
    </w:p>
    <w:p w14:paraId="53C04BE0">
      <w:pPr>
        <w:keepNext w:val="0"/>
        <w:keepLines w:val="0"/>
        <w:pageBreakBefore w:val="0"/>
        <w:widowControl/>
        <w:shd w:val="clear" w:fill="95B3D7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US01: Người dùng đăng nhập tài khoản</w:t>
      </w:r>
    </w:p>
    <w:p w14:paraId="19AB3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1: Chưa có tài khoản -&gt; Tạo tài khoản -&gt; Đăng nhập tài khoản thành công</w:t>
      </w:r>
    </w:p>
    <w:p w14:paraId="292DE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2: Quên mật khẩu -&gt; Tạo lại mật khẩu mới -&gt; Cập nhật mật khẩu mới và đăng nhập.</w:t>
      </w:r>
    </w:p>
    <w:p w14:paraId="5C05370B">
      <w:pPr>
        <w:keepNext w:val="0"/>
        <w:keepLines w:val="0"/>
        <w:pageBreakBefore w:val="0"/>
        <w:widowControl/>
        <w:shd w:val="clear" w:fill="95B3D7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US02: Người dùng đặt phòng khách sạn</w:t>
      </w:r>
    </w:p>
    <w:p w14:paraId="0F31D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1: Còn phòng -&gt; Xác nhận đặt -&gt; Chờ duyệt</w:t>
      </w:r>
    </w:p>
    <w:p w14:paraId="370B1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2: Hủy đơn đặt -&gt; Xác nhận hủy -&gt; Hủy đơn khỏi danh sách đặt.</w:t>
      </w:r>
    </w:p>
    <w:p w14:paraId="591CEEBD">
      <w:pPr>
        <w:keepNext w:val="0"/>
        <w:keepLines w:val="0"/>
        <w:pageBreakBefore w:val="0"/>
        <w:widowControl/>
        <w:shd w:val="clear" w:fill="95B3D7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US03: Người dùng xác nhận tại khách sạn</w:t>
      </w:r>
    </w:p>
    <w:p w14:paraId="19D7E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1: Nhân viên kiểm tra -&gt; Kiểm tra trên hệ thống khách sạn -&gt; Đơn được xác nhận và cấp phòng</w:t>
      </w:r>
    </w:p>
    <w:p w14:paraId="1D2BE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2: Khách hàng trả phòng -&gt; Nhân viên kiểm tra thông tin -&gt; Xác nhận khách hàng trả phòng.</w:t>
      </w:r>
    </w:p>
    <w:p w14:paraId="2F355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 STORY: NHÂN VIÊN VÀ QUẢN LÝ</w:t>
      </w:r>
    </w:p>
    <w:p w14:paraId="7A1FC87C">
      <w:pPr>
        <w:keepNext w:val="0"/>
        <w:keepLines w:val="0"/>
        <w:pageBreakBefore w:val="0"/>
        <w:widowControl/>
        <w:shd w:val="clear" w:fill="95B3D7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US04: Nhân viên xác nhận đơn</w:t>
      </w:r>
    </w:p>
    <w:p w14:paraId="4CDF3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1: Có đơn đặt -&gt; Kiểm tra hệ thống -&gt; Xác nhận đơn đặt</w:t>
      </w:r>
    </w:p>
    <w:p w14:paraId="02D67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2: Kiểm tra đơn đặt -&gt; Xác nhận trên hệ thống -&gt; Cấp phòng.</w:t>
      </w:r>
    </w:p>
    <w:p w14:paraId="480D2016">
      <w:pPr>
        <w:keepNext w:val="0"/>
        <w:keepLines w:val="0"/>
        <w:pageBreakBefore w:val="0"/>
        <w:widowControl/>
        <w:shd w:val="clear" w:fill="95B3D7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US05: Nhân viên khách sạn xem báo cáo</w:t>
      </w:r>
    </w:p>
    <w:p w14:paraId="03B89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1: Xem số đơn đã đặt phòng / sức chứa của khách sạn, số người đã đặt và nhận phòng</w:t>
      </w:r>
    </w:p>
    <w:p w14:paraId="66A2C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2: Liệt kê danh sách người đã đặt, nhận phòng và trả phòng.</w:t>
      </w:r>
    </w:p>
    <w:p w14:paraId="6902D9BA">
      <w:pPr>
        <w:keepNext w:val="0"/>
        <w:keepLines w:val="0"/>
        <w:pageBreakBefore w:val="0"/>
        <w:widowControl/>
        <w:shd w:val="clear" w:fill="95B3D7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US06: Quản lý khách sạn từ chối đơn đặt</w:t>
      </w:r>
    </w:p>
    <w:p w14:paraId="6BC99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1: Người dùng đặt phòng -&gt; Kiểm tra hệ thống và từ chối đơn đặt -&gt; Trả thông báo cho người dùng</w:t>
      </w:r>
    </w:p>
    <w:p w14:paraId="56A3F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2: Đơn bị từ chối -&gt; Hệ thống giữ lại đơn đặt -&gt; Người dùng có thể xem trạng thái và lý do từ chối đơn.</w:t>
      </w:r>
      <w:bookmarkStart w:id="0" w:name="_GoBack"/>
      <w:bookmarkEnd w:id="0"/>
    </w:p>
    <w:sectPr>
      <w:footerReference r:id="rId5" w:type="default"/>
      <w:pgSz w:w="12240" w:h="15840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C7759">
    <w:pPr>
      <w:pStyle w:val="26"/>
      <w:jc w:val="center"/>
    </w:pPr>
    <w:r>
      <w:rPr>
        <w:rFonts w:ascii="Arial" w:hAnsi="Arial"/>
        <w:color w:val="6E6E6E"/>
        <w:sz w:val="16"/>
      </w:rPr>
      <w:t xml:space="preserve">USER STORIES - QUẢN LÝ KHÁCH SẠN | Trang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08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rial" w:hAnsi="Arial" w:eastAsia="Arial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941</Characters>
  <Lines>0</Lines>
  <Paragraphs>0</Paragraphs>
  <TotalTime>7</TotalTime>
  <ScaleCrop>false</ScaleCrop>
  <LinksUpToDate>false</LinksUpToDate>
  <CharactersWithSpaces>1193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Tài Phạm</cp:lastModifiedBy>
  <dcterms:modified xsi:type="dcterms:W3CDTF">2026-10-15T04:45:18Z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eyJoZGlkIjoiYzQ4YjkzMmFjYzgwZWFmYmM0NDIyNzIyOGQwN2NlZTUiLCJ1c2VySWQiOiIxMzc0NDAxMDQxODY2In0=</vt:lpwstr>
  </property>
  <property fmtid="{D5CDD505-2E9C-101B-9397-08002B2CF9AE}" pid="3" name="KSOProductBuildVer">
    <vt:lpwstr>1066-12.1.0.29162</vt:lpwstr>
  </property>
  <property fmtid="{D5CDD505-2E9C-101B-9397-08002B2CF9AE}" pid="4" name="ICV">
    <vt:lpwstr>3C68F7386F614B99BAF920E44419FEAD_13</vt:lpwstr>
  </property>
</Properties>
</file>